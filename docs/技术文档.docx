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image/png" PartName="/word/media/document_image_rId10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技术文档</w:t>
      </w:r>
    </w:p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bookmarkStart w:name="ub73f8902" w:id="0"/>
      <w:r>
        <w:rPr>
          <w:rFonts w:ascii="宋体" w:hAnsi="Times New Roman" w:eastAsia="宋体"/>
          <w:b w:val="false"/>
          <w:i w:val="false"/>
          <w:color w:val="808080"/>
          <w:sz w:val="24"/>
        </w:rPr>
        <w:t>本项目旨在设计并实现一个基于Spring Boot架构、集成AI推荐功能的个性化博客平台，</w:t>
      </w:r>
      <w:r>
        <w:rPr>
          <w:rFonts w:ascii="宋体" w:hAnsi="Times New Roman" w:eastAsia="宋体"/>
          <w:b w:val="false"/>
          <w:i w:val="false"/>
          <w:color w:val="111133"/>
          <w:sz w:val="24"/>
        </w:rPr>
        <w:t>旨在为用户提供一个简洁、高效、可定制的内容创作与展示空间。博客支持文章发布、分类管理、标签检索、评论互动等核心功能，并注重响应式设计与用户体验，并</w:t>
      </w:r>
      <w:r>
        <w:rPr>
          <w:rFonts w:ascii="宋体" w:hAnsi="Times New Roman" w:eastAsia="宋体"/>
          <w:b w:val="false"/>
          <w:i w:val="false"/>
          <w:color w:val="808080"/>
          <w:sz w:val="24"/>
        </w:rPr>
        <w:t>通过AI推荐技术实现个性化内容分发，提升用户获取有价值内容的效率，适配web端和移动端访问。</w:t>
      </w:r>
    </w:p>
    <w:bookmarkEnd w:id="0"/>
    <w:bookmarkStart w:name="u12d08fb3" w:id="1"/>
    <w:p>
      <w:pPr>
        <w:pBdr>
          <w:left w:val="single" w:color="b0b0b0" w:sz="16" w:space="38"/>
        </w:pBd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808080"/>
          <w:sz w:val="24"/>
        </w:rPr>
        <w:t>目标时间：3-4个月</w:t>
      </w:r>
    </w:p>
    <w:bookmarkEnd w:id="1"/>
    <w:bookmarkStart w:name="NtFDZ" w:id="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
    此处为语雀内容卡片，点击链接查看：</w:t>
      </w:r>
      <w:hyperlink r:id="rId4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https://www.yuque.com/jasonwang-fiek0/gv40l9/gm4givecxeb15qog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"/>
    <w:bookmarkStart w:name="ixC2j" w:id="3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一、技术栈</w:t>
      </w:r>
    </w:p>
    <w:bookmarkEnd w:id="3"/>
    <w:bookmarkStart w:name="u5e7addc4" w:id="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后端：SpringBoot + MySQL + Redis + Swagger (RESTful API + JWT认证）</w:t>
      </w:r>
    </w:p>
    <w:bookmarkEnd w:id="4"/>
    <w:bookmarkStart w:name="u47dacb26" w:id="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Web前端：Vue3 + Ts + Vite + Pinia + Axios +（Element Plus/</w:t>
      </w:r>
      <w:r>
        <w:rPr>
          <w:rFonts w:ascii="宋体" w:hAnsi="Times New Roman" w:eastAsia="宋体"/>
          <w:b w:val="false"/>
          <w:i w:val="false"/>
          <w:color w:val="111133"/>
          <w:sz w:val="24"/>
        </w:rPr>
        <w:t>Ant Design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）</w:t>
      </w:r>
    </w:p>
    <w:bookmarkEnd w:id="5"/>
    <w:bookmarkStart w:name="u6ab50865" w:id="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移动端APP：</w:t>
      </w:r>
      <w:r>
        <w:rPr>
          <w:rFonts w:ascii="宋体" w:hAnsi="Times New Roman" w:eastAsia="宋体"/>
          <w:b w:val="false"/>
          <w:i w:val="false"/>
          <w:color w:val="111133"/>
          <w:sz w:val="24"/>
        </w:rPr>
        <w:t>React Native + TS</w:t>
      </w:r>
      <w:r>
        <w:rPr>
          <w:rFonts w:ascii="宋体" w:hAnsi="Times New Roman" w:eastAsia="宋体"/>
          <w:b w:val="false"/>
          <w:i w:val="false"/>
          <w:color w:val="000000"/>
          <w:sz w:val="24"/>
        </w:rPr>
        <w:t>（Android+IOS）</w:t>
      </w:r>
    </w:p>
    <w:bookmarkEnd w:id="6"/>
    <w:bookmarkStart w:name="QNjZI" w:id="7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二、开发工具</w:t>
      </w:r>
    </w:p>
    <w:bookmarkEnd w:id="7"/>
    <w:bookmarkStart w:name="u66a282c0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IntelliJ IDEA Ultimate</w:t>
      </w:r>
    </w:p>
    <w:bookmarkEnd w:id="8"/>
    <w:bookmarkStart w:name="ue99ad70d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WebStrom</w:t>
      </w:r>
    </w:p>
    <w:bookmarkEnd w:id="9"/>
    <w:bookmarkStart w:name="u3d8249c1" w:id="10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VS Code </w:t>
      </w:r>
    </w:p>
    <w:bookmarkEnd w:id="10"/>
    <w:bookmarkStart w:name="uae7a6de6" w:id="11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Android Studio (Flutter开发)</w:t>
      </w:r>
    </w:p>
    <w:bookmarkEnd w:id="11"/>
    <w:bookmarkStart w:name="ue1ce7709" w:id="12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Navicat(数据库)</w:t>
      </w:r>
    </w:p>
    <w:bookmarkEnd w:id="12"/>
    <w:bookmarkStart w:name="ufe502811" w:id="13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Postman(接口测试)</w:t>
      </w:r>
    </w:p>
    <w:bookmarkEnd w:id="13"/>
    <w:bookmarkStart w:name="u9bace4d4" w:id="14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Git</w:t>
      </w:r>
    </w:p>
    <w:bookmarkEnd w:id="14"/>
    <w:bookmarkStart w:name="u28759b38" w:id="15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 xml:space="preserve">Chrome + Vue DevTools </w:t>
      </w:r>
    </w:p>
    <w:bookmarkEnd w:id="15"/>
    <w:bookmarkStart w:name="ucdd558e4" w:id="16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Figma/Axure (原型设计)</w:t>
      </w:r>
    </w:p>
    <w:bookmarkEnd w:id="16"/>
    <w:bookmarkStart w:name="u83e94617" w:id="1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语雀(流程图/ER图)</w:t>
      </w:r>
    </w:p>
    <w:bookmarkEnd w:id="17"/>
    <w:bookmarkStart w:name="u674541f7" w:id="1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语雀(文档管理)</w:t>
      </w:r>
    </w:p>
    <w:bookmarkEnd w:id="18"/>
    <w:bookmarkStart w:name="u26462232" w:id="1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GitHub (代码托管)</w:t>
      </w:r>
    </w:p>
    <w:bookmarkEnd w:id="19"/>
    <w:bookmarkStart w:name="qLepH" w:id="20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三、核心功能</w:t>
      </w:r>
    </w:p>
    <w:bookmarkEnd w:id="20"/>
    <w:bookmarkStart w:name="XEI0C" w:id="2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
    此处为语雀内容卡片，点击链接查看：</w:t>
      </w:r>
      <w:hyperlink r:id="rId5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https://www.yuque.com/jasonwang-fiek0/gv40l9/aus7pbwpazpashxr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21"/>
    <w:bookmarkStart w:name="qVsh8" w:id="2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四、开发环境搭建</w:t>
      </w:r>
    </w:p>
    <w:bookmarkEnd w:id="22"/>
    <w:bookmarkStart w:name="nuTaF" w:id="2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Github分支策略</w:t>
      </w:r>
    </w:p>
    <w:bookmarkEnd w:id="23"/>
    <w:bookmarkStart w:name="NNdVV" w:id="2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1.1. </w:t>
      </w:r>
      <w:r>
        <w:rPr>
          <w:rFonts w:ascii="宋体" w:hAnsi="Times New Roman" w:eastAsia="宋体"/>
        </w:rPr>
        <w:t>主分支（长期存在）</w:t>
      </w:r>
    </w:p>
    <w:bookmarkEnd w:id="24"/>
    <w:bookmarkStart w:name="u400fc7e2" w:id="25"/>
    <w:p>
      <w:pPr>
        <w:numPr>
          <w:ilvl w:val="0"/>
          <w:numId w:val="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main</w:t>
      </w:r>
    </w:p>
    <w:bookmarkEnd w:id="25"/>
    <w:p>
      <w:pPr>
        <w:spacing w:after="50" w:line="360" w:lineRule="auto" w:beforeLines="100"/>
        <w:ind w:left="0"/>
        <w:jc w:val="left"/>
      </w:pPr>
      <w:bookmarkStart w:name="u049fede8" w:id="26"/>
      <w:r>
        <w:rPr>
          <w:rFonts w:ascii="宋体" w:hAnsi="Times New Roman" w:eastAsia="宋体"/>
          <w:b w:val="false"/>
          <w:i w:val="false"/>
          <w:color w:val="000000"/>
          <w:sz w:val="22"/>
        </w:rPr>
        <w:t>作用: 生产环境代码,永远保持稳定可部署状态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保护规则: </w:t>
      </w:r>
    </w:p>
    <w:bookmarkEnd w:id="26"/>
    <w:bookmarkStart w:name="ucb26d02e" w:id="27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只能通过 PR 合并</w:t>
      </w:r>
    </w:p>
    <w:bookmarkEnd w:id="27"/>
    <w:bookmarkStart w:name="u3d99c79a" w:id="28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需要 Code Review</w:t>
      </w:r>
    </w:p>
    <w:bookmarkEnd w:id="28"/>
    <w:bookmarkStart w:name="u66aa7787" w:id="29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所有测试必须通过</w:t>
      </w:r>
    </w:p>
    <w:bookmarkEnd w:id="29"/>
    <w:bookmarkStart w:name="ufe6c4a62" w:id="30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develop</w:t>
      </w:r>
    </w:p>
    <w:bookmarkEnd w:id="30"/>
    <w:p>
      <w:pPr>
        <w:spacing w:after="50" w:line="360" w:lineRule="auto" w:beforeLines="100"/>
        <w:ind w:left="0"/>
        <w:jc w:val="left"/>
      </w:pPr>
      <w:bookmarkStart w:name="u506c720f" w:id="31"/>
      <w:r>
        <w:rPr>
          <w:rFonts w:ascii="宋体" w:hAnsi="Times New Roman" w:eastAsia="宋体"/>
          <w:b w:val="false"/>
          <w:i w:val="false"/>
          <w:color w:val="000000"/>
          <w:sz w:val="22"/>
        </w:rPr>
        <w:t>作用: 开发主分支,日常开发的集成分支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保护规则:</w:t>
      </w:r>
    </w:p>
    <w:bookmarkEnd w:id="31"/>
    <w:bookmarkStart w:name="u81da2063" w:id="3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通过 PR 合并</w:t>
      </w:r>
    </w:p>
    <w:bookmarkEnd w:id="32"/>
    <w:bookmarkStart w:name="u27239fb7" w:id="3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功能开发完成后合并到此</w:t>
      </w:r>
    </w:p>
    <w:bookmarkEnd w:id="33"/>
    <w:bookmarkStart w:name="anmZm" w:id="34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1.2. </w:t>
      </w:r>
      <w:r>
        <w:rPr>
          <w:rFonts w:ascii="宋体" w:hAnsi="Times New Roman" w:eastAsia="宋体"/>
        </w:rPr>
        <w:t xml:space="preserve">辅助分支 (临时分支,用完即删) </w:t>
      </w:r>
    </w:p>
    <w:bookmarkEnd w:id="34"/>
    <w:bookmarkStart w:name="u61b6604f" w:id="35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feature</w:t>
      </w:r>
    </w:p>
    <w:bookmarkEnd w:id="35"/>
    <w:p>
      <w:pPr>
        <w:spacing w:after="50" w:line="360" w:lineRule="auto" w:beforeLines="100"/>
        <w:ind w:left="0"/>
        <w:jc w:val="left"/>
      </w:pPr>
      <w:bookmarkStart w:name="uf87a07ef" w:id="36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作用: 开发新功能 </w:t>
      </w:r>
    </w:p>
    <w:bookmarkEnd w:id="36"/>
    <w:bookmarkStart w:name="uc71e697d" w:id="3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从哪来: develop </w:t>
      </w:r>
    </w:p>
    <w:bookmarkEnd w:id="37"/>
    <w:bookmarkStart w:name="ufa3f564f" w:id="3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合并到: develop </w:t>
      </w:r>
    </w:p>
    <w:bookmarkEnd w:id="38"/>
    <w:bookmarkStart w:name="u312a07b0" w:id="3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命名规范: feature/功能名称 </w:t>
      </w:r>
    </w:p>
    <w:bookmarkEnd w:id="39"/>
    <w:bookmarkStart w:name="u83fe8d8b" w:id="4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生命周期: 功能开发完成后删除</w:t>
      </w:r>
    </w:p>
    <w:bookmarkEnd w:id="40"/>
    <w:bookmarkStart w:name="uaa72cfe2" w:id="4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release</w:t>
      </w:r>
    </w:p>
    <w:bookmarkEnd w:id="41"/>
    <w:p>
      <w:pPr>
        <w:spacing w:after="50" w:line="360" w:lineRule="auto" w:beforeLines="100"/>
        <w:ind w:left="0"/>
        <w:jc w:val="left"/>
      </w:pPr>
      <w:bookmarkStart w:name="ua47c491e" w:id="42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作用: 准备新版本发布,只做 bug 修复和版本号更新 </w:t>
      </w:r>
    </w:p>
    <w:bookmarkEnd w:id="42"/>
    <w:bookmarkStart w:name="u12d1d64c" w:id="4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从哪来: develop </w:t>
      </w:r>
    </w:p>
    <w:bookmarkEnd w:id="43"/>
    <w:bookmarkStart w:name="uaaeca11d" w:id="4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合并到: main 和 develop </w:t>
      </w:r>
    </w:p>
    <w:bookmarkEnd w:id="44"/>
    <w:bookmarkStart w:name="uec1b9cb0" w:id="4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命名规范: release/版本号 生命周期: 发布完成后删除</w:t>
      </w:r>
    </w:p>
    <w:bookmarkEnd w:id="45"/>
    <w:bookmarkStart w:name="ub960ccb8" w:id="46"/>
    <w:p>
      <w:pPr>
        <w:numPr>
          <w:ilvl w:val="0"/>
          <w:numId w:val="8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</w:t>
      </w:r>
      <w:r>
        <w:rPr>
          <w:rFonts w:ascii="宋体" w:hAnsi="Times New Roman" w:eastAsia="宋体"/>
          <w:b/>
          <w:i w:val="false"/>
          <w:color w:val="000000"/>
          <w:sz w:val="22"/>
        </w:rPr>
        <w:t>hotfix</w:t>
      </w:r>
    </w:p>
    <w:bookmarkEnd w:id="46"/>
    <w:p>
      <w:pPr>
        <w:spacing w:after="50" w:line="360" w:lineRule="auto" w:beforeLines="100"/>
        <w:ind w:left="0"/>
        <w:jc w:val="left"/>
      </w:pPr>
      <w:bookmarkStart w:name="u99931a77" w:id="47"/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作用: 紧急修复生产环境 bug </w:t>
      </w:r>
    </w:p>
    <w:bookmarkEnd w:id="47"/>
    <w:bookmarkStart w:name="ue58e54ad" w:id="4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从哪来: main </w:t>
      </w:r>
    </w:p>
    <w:bookmarkEnd w:id="48"/>
    <w:bookmarkStart w:name="u71b80154" w:id="4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合并到: main 和 develop </w:t>
      </w:r>
    </w:p>
    <w:bookmarkEnd w:id="49"/>
    <w:bookmarkStart w:name="ub80018dc" w:id="5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命名规范: hotfix/bug描述 </w:t>
      </w:r>
    </w:p>
    <w:bookmarkEnd w:id="50"/>
    <w:bookmarkStart w:name="ub50d2ba2" w:id="5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生命周期: 修复完成后删除</w:t>
      </w:r>
    </w:p>
    <w:bookmarkEnd w:id="51"/>
    <w:bookmarkStart w:name="Bx1RI" w:id="52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项目结构</w:t>
      </w:r>
    </w:p>
    <w:bookmarkEnd w:id="52"/>
    <w:bookmarkStart w:name="ECY8y" w:id="5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2.1. </w:t>
      </w:r>
      <w:r>
        <w:rPr>
          <w:rFonts w:ascii="宋体" w:hAnsi="Times New Roman" w:eastAsia="宋体"/>
        </w:rPr>
        <w:t>后端</w:t>
      </w:r>
    </w:p>
    <w:bookmarkEnd w:id="53"/>
    <w:bookmarkStart w:name="I4rZQ" w:id="5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Wintina</w:t>
        <w:br/>
        <w:t>│  CHANGELOG.md</w:t>
        <w:br/>
        <w:t>│  README.md</w:t>
        <w:br/>
        <w:t>│</w:t>
        <w:br/>
        <w:t>├─backend</w:t>
        <w:br/>
        <w:t>│  │  .gitattributes</w:t>
        <w:br/>
        <w:t>│  │  .gitignore</w:t>
        <w:br/>
        <w:t>│  │  HELP.md</w:t>
        <w:br/>
        <w:t>│  │  mvnw</w:t>
        <w:br/>
        <w:t>│  │  mvnw.cmd</w:t>
        <w:br/>
        <w:t>│  │  pom.xml</w:t>
        <w:br/>
        <w:t>│  │</w:t>
        <w:br/>
        <w:t>│  ├─.idea</w:t>
        <w:br/>
        <w:t>│  │  │  .gitignore</w:t>
        <w:br/>
        <w:t>│  │  │  misc.xml</w:t>
        <w:br/>
        <w:t>│  │  │  workspace.xml</w:t>
        <w:br/>
        <w:t>│  │  │</w:t>
        <w:br/>
        <w:t>│  │  └─inspectionProfiles</w:t>
        <w:br/>
        <w:t>│  │          Project_Default.xml</w:t>
        <w:br/>
        <w:t>│  │</w:t>
        <w:br/>
        <w:t>│  ├─.mvn</w:t>
        <w:br/>
        <w:t>│  │  └─wrapper</w:t>
        <w:br/>
        <w:t>│  │          maven-wrapper.properties</w:t>
        <w:br/>
        <w:t>│  │</w:t>
        <w:br/>
        <w:t>│  └─src</w:t>
        <w:br/>
        <w:t>│      ├─main</w:t>
        <w:br/>
        <w:t>│      │  ├─java</w:t>
        <w:br/>
        <w:t>│      │  │  └─com</w:t>
        <w:br/>
        <w:t>│      │  │      └─wintina</w:t>
        <w:br/>
        <w:t>│      │  │          └─blog</w:t>
        <w:br/>
        <w:t>│      │  │              │  BackendApplication.java</w:t>
        <w:br/>
        <w:t>│      │  │              │</w:t>
        <w:br/>
        <w:t>│      │  │              ├─common</w:t>
        <w:br/>
        <w:t>│      │  │              ├─config</w:t>
        <w:br/>
        <w:t>│      │  │              ├─controller</w:t>
        <w:br/>
        <w:t>│      │  │              ├─entity</w:t>
        <w:br/>
        <w:t>│      │  │              └─service</w:t>
        <w:br/>
        <w:t>│      │  │                  │  package-info.java</w:t>
        <w:br/>
        <w:t>│      │  │                  │</w:t>
        <w:br/>
        <w:t>│      │  │                  └─impl</w:t>
        <w:br/>
        <w:t>│      │  └─resources</w:t>
        <w:br/>
        <w:t>│      │      │  application.properties</w:t>
        <w:br/>
        <w:t>│      │      │</w:t>
        <w:br/>
        <w:t>│      │      ├─static</w:t>
        <w:br/>
        <w:t>│      │      └─templates</w:t>
        <w:br/>
        <w:t>│      └─test</w:t>
        <w:br/>
        <w:t>│          └─java</w:t>
        <w:br/>
        <w:t>│              └─com</w:t>
        <w:br/>
        <w:t>│                  └─wintina</w:t>
        <w:br/>
        <w:t>│                      └─blog</w:t>
        <w:br/>
        <w:t>│                              BackendApplicationTests.java</w:t>
        <w:br/>
        <w:t>│</w:t>
        <w:br/>
        <w:t>├─docker</w:t>
        <w:br/>
        <w:t>├─docs</w:t>
        <w:br/>
        <w:t>├─mobile</w:t>
        <w:br/>
        <w:t>├─scripts</w:t>
        <w:br/>
        <w:t>└─web</w:t>
        <w:br/>
      </w:r>
    </w:p>
    <w:bookmarkEnd w:id="54"/>
    <w:bookmarkStart w:name="yUwEm" w:id="5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2.2. </w:t>
      </w:r>
      <w:r>
        <w:rPr>
          <w:rFonts w:ascii="宋体" w:hAnsi="Times New Roman" w:eastAsia="宋体"/>
        </w:rPr>
        <w:t>前端</w:t>
      </w:r>
    </w:p>
    <w:bookmarkEnd w:id="55"/>
    <w:bookmarkStart w:name="X6567" w:id="5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web/</w:t>
        <w:br/>
        <w:t>├── public/</w:t>
        <w:br/>
        <w:t>│   ├── favicon.ico</w:t>
        <w:br/>
        <w:t>│   └── logo.png</w:t>
        <w:br/>
        <w:t>│</w:t>
        <w:br/>
        <w:t>├── src/</w:t>
        <w:br/>
        <w:t>│   ├── api/                          # API 接口</w:t>
        <w:br/>
        <w:t>│   │   ├── index.ts                 # API 统一导出</w:t>
        <w:br/>
        <w:t>│   │   ├── request.ts               # Axios 封装</w:t>
        <w:br/>
        <w:t>│   │   ├── auth.ts                  # 认证相关接口</w:t>
        <w:br/>
        <w:t>│   │   ├── user.ts                  # 用户相关接口</w:t>
        <w:br/>
        <w:t>│   │   ├── post.ts                  # 文章相关接口</w:t>
        <w:br/>
        <w:t>│   │   ├── comment.ts               # 评论相关接口</w:t>
        <w:br/>
        <w:t>│   │   ├── category.ts              # 分类相关接口</w:t>
        <w:br/>
        <w:t>│   │   ├── tag.ts                   # 标签相关接口</w:t>
        <w:br/>
        <w:t>│   │   └── admin/                   # 后台管理接口</w:t>
        <w:br/>
        <w:t>│   │       ├── dashboard.ts         # 仪表盘</w:t>
        <w:br/>
        <w:t>│   │       ├── post.ts              # 文章管理</w:t>
        <w:br/>
        <w:t>│   │       ├── comment.ts           # 评论管理</w:t>
        <w:br/>
        <w:t>│   │       └── user.ts              # 用户管理</w:t>
        <w:br/>
        <w:t>│   │</w:t>
        <w:br/>
        <w:t>│   ├── assets/                       # 静态资源</w:t>
        <w:br/>
        <w:t>│   │   ├── images/                  # 图片</w:t>
        <w:br/>
        <w:t>│   │   │   ├── logo.png</w:t>
        <w:br/>
        <w:t>│   │   │   ├── placeholder.png</w:t>
        <w:br/>
        <w:t>│   │   │   └── default-avatar.png</w:t>
        <w:br/>
        <w:t>│   │   ├── styles/                  # 样式</w:t>
        <w:br/>
        <w:t>│   │   │   ├── index.scss           # 全局样式</w:t>
        <w:br/>
        <w:t>│   │   │   ├── variables.scss       # 变量</w:t>
        <w:br/>
        <w:t>│   │   │   ├── blog.scss            # 博客前台样式</w:t>
        <w:br/>
        <w:t>│   │   │   └── admin.scss           # 后台样式</w:t>
        <w:br/>
        <w:t>│   │   └── icons/                   # 图标(SVG)</w:t>
        <w:br/>
        <w:t>│   │</w:t>
        <w:br/>
        <w:t>│   ├── components/                   # 公共组件</w:t>
        <w:br/>
        <w:t>│   │   ├── common/                  # 通用组件</w:t>
        <w:br/>
        <w:t>│   │   │   ├── Loading.vue</w:t>
        <w:br/>
        <w:t>│   │   │   ├── Empty.vue</w:t>
        <w:br/>
        <w:t>│   │   │   ├── Pagination.vue</w:t>
        <w:br/>
        <w:t>│   │   │   └── ConfirmDialog.vue</w:t>
        <w:br/>
        <w:t>│   │   ├── blog/                    # 博客前台组件</w:t>
        <w:br/>
        <w:t>│   │   │   ├── Header.vue</w:t>
        <w:br/>
        <w:t>│   │   │   ├── Footer.vue</w:t>
        <w:br/>
        <w:t>│   │   │   ├── Sidebar.vue</w:t>
        <w:br/>
        <w:t>│   │   │   ├── ArticleCard.vue</w:t>
        <w:br/>
        <w:t>│   │   │   ├── CommentList.vue</w:t>
        <w:br/>
        <w:t>│   │   │   ├── CommentItem.vue</w:t>
        <w:br/>
        <w:t>│   │   │   └── MarkdownViewer.vue</w:t>
        <w:br/>
        <w:t>│   │   └── admin/                   # 后台专用组件</w:t>
        <w:br/>
        <w:t>│   │       ├── AdminHeader.vue</w:t>
        <w:br/>
        <w:t>│   │       ├── AdminSidebar.vue</w:t>
        <w:br/>
        <w:t>│   │       ├── DataCard.vue</w:t>
        <w:br/>
        <w:t>│   │       └── MarkdownEditor.vue</w:t>
        <w:br/>
        <w:t>│   │</w:t>
        <w:br/>
        <w:t>│   ├── layouts/                      # 布局组件</w:t>
        <w:br/>
        <w:t>│   │   ├── BlogLayout.vue           # 博客前台布局</w:t>
        <w:br/>
        <w:t>│   │   ├── AdminLayout.vue          # 管理后台布局</w:t>
        <w:br/>
        <w:t>│   │   └── EmptyLayout.vue          # 空布局(登录页用)</w:t>
        <w:br/>
        <w:t>│   │</w:t>
        <w:br/>
        <w:t>│   ├── views/                        # 页面组件</w:t>
        <w:br/>
        <w:t>│   │   ├── blog/                    # 【博客前台页面】</w:t>
        <w:br/>
        <w:t>│   │   │   ├── Home.vue            # 首页</w:t>
        <w:br/>
        <w:t>│   │   │   ├── PostList.vue        # 文章列表</w:t>
        <w:br/>
        <w:t>│   │   │   ├── PostDetail.vue      # 文章详情</w:t>
        <w:br/>
        <w:t>│   │   │   ├── Category.vue        # 分类页</w:t>
        <w:br/>
        <w:t>│   │   │   ├── Tag.vue             # 标签页</w:t>
        <w:br/>
        <w:t>│   │   │   ├── Archive.vue         # 归档页</w:t>
        <w:br/>
        <w:t>│   │   │   ├── About.vue           # 关于页</w:t>
        <w:br/>
        <w:t>│   │   │   ├── Message.vue         # 留言板</w:t>
        <w:br/>
        <w:t>│   │   │   ├── Gallery.vue         # 图库</w:t>
        <w:br/>
        <w:t>│   │   │   ├── Resource.vue        # 资源/工具</w:t>
        <w:br/>
        <w:t>│   │   │   ├── HeartIsle.vue       # Heart Isle</w:t>
        <w:br/>
        <w:t>│   │   │   └── Search.vue          # 搜索页</w:t>
        <w:br/>
        <w:t>│   │   │</w:t>
        <w:br/>
        <w:t>│   │   ├── auth/                    # 【认证页面】</w:t>
        <w:br/>
        <w:t>│   │   │   ├── Login.vue           # 登录</w:t>
        <w:br/>
        <w:t>│   │   │   └── Register.vue        # 注册</w:t>
        <w:br/>
        <w:t>│   │   │</w:t>
        <w:br/>
        <w:t>│   │   ├── user/                    # 【用户中心】</w:t>
        <w:br/>
        <w:t>│   │   │   ├── Profile.vue         # 个人资料</w:t>
        <w:br/>
        <w:t>│   │   │   ├── MyPosts.vue         # 我的文章</w:t>
        <w:br/>
        <w:t>│   │   │   └── Settings.vue        # 设置</w:t>
        <w:br/>
        <w:t>│   │   │</w:t>
        <w:br/>
        <w:t>│   │   └── admin/                   # 【管理后台页面】</w:t>
        <w:br/>
        <w:t>│   │       ├── Dashboard.vue        # 仪表盘</w:t>
        <w:br/>
        <w:t>│   │       ├── post/                # 文章管理</w:t>
        <w:br/>
        <w:t>│   │       │   ├── List.vue        # 文章列表</w:t>
        <w:br/>
        <w:t>│   │       │   ├── Edit.vue        # 编辑文章</w:t>
        <w:br/>
        <w:t>│   │       │   └── Create.vue      # 新建文章</w:t>
        <w:br/>
        <w:t>│   │       ├── comment/             # 评论管理</w:t>
        <w:br/>
        <w:t>│   │       │   └── List.vue</w:t>
        <w:br/>
        <w:t>│   │       ├── category/            # 分类管理</w:t>
        <w:br/>
        <w:t>│   │       │   └── List.vue</w:t>
        <w:br/>
        <w:t>│   │       ├── tag/                 # 标签管理</w:t>
        <w:br/>
        <w:t>│   │       │   └── List.vue</w:t>
        <w:br/>
        <w:t>│   │       ├── gallery/             # 图库管理</w:t>
        <w:br/>
        <w:t>│   │       │   └── List.vue</w:t>
        <w:br/>
        <w:t>│   │       ├── resource/            # 资源管理</w:t>
        <w:br/>
        <w:t>│   │       │   └── List.vue</w:t>
        <w:br/>
        <w:t>│   │       ├── user/                # 用户管理</w:t>
        <w:br/>
        <w:t>│   │       │   └── List.vue</w:t>
        <w:br/>
        <w:t>│   │       ├── message/             # 留言管理</w:t>
        <w:br/>
        <w:t>│   │       │   └── List.vue</w:t>
        <w:br/>
        <w:t>│   │       └── system/              # 系统管理</w:t>
        <w:br/>
        <w:t>│   │           ├── Settings.vue</w:t>
        <w:br/>
        <w:t>│   │           └── Logs.vue</w:t>
        <w:br/>
        <w:t>│   │</w:t>
        <w:br/>
        <w:t>│   ├── router/                       # 路由配置</w:t>
        <w:br/>
        <w:t>│   │   ├── index.ts                 # 主路由</w:t>
        <w:br/>
        <w:t>│   │   ├── blog.ts                  # 博客路由</w:t>
        <w:br/>
        <w:t>│   │   └── admin.ts                 # 后台路由</w:t>
        <w:br/>
        <w:t>│   │</w:t>
        <w:br/>
        <w:t>│   ├── stores/                       # Pinia 状态管理</w:t>
        <w:br/>
        <w:t>│   │   ├── index.ts                 # Store 统一导出</w:t>
        <w:br/>
        <w:t>│   │   ├── user.ts                  # 用户状态</w:t>
        <w:br/>
        <w:t>│   │   ├── app.ts                   # 应用状态</w:t>
        <w:br/>
        <w:t>│   │   └── admin.ts                 # 后台状态</w:t>
        <w:br/>
        <w:t>│   │</w:t>
        <w:br/>
        <w:t>│   ├── utils/                        # 工具函数</w:t>
        <w:br/>
        <w:t>│   │   ├── auth.ts                  # 认证工具</w:t>
        <w:br/>
        <w:t>│   │   ├── storage.ts               # 本地存储</w:t>
        <w:br/>
        <w:t>│   │   ├── format.ts                # 格式化工具</w:t>
        <w:br/>
        <w:t>│   │   ├── validate.ts              # 验证工具</w:t>
        <w:br/>
        <w:t>│   │   └── permission.ts            # 权限判断</w:t>
        <w:br/>
        <w:t>│   │</w:t>
        <w:br/>
        <w:t>│   ├── types/                        # TypeScript 类型定义</w:t>
        <w:br/>
        <w:t>│   │   ├── index.ts                 # 类型统一导出</w:t>
        <w:br/>
        <w:t>│   │   ├── user.ts                  # 用户类型</w:t>
        <w:br/>
        <w:t>│   │   ├── post.ts                  # 文章类型</w:t>
        <w:br/>
        <w:t>│   │   ├── comment.ts               # 评论类型</w:t>
        <w:br/>
        <w:t>│   │   ├── api.ts                   # API 响应类型</w:t>
        <w:br/>
        <w:t>│   │   └── common.ts                # 公共类型</w:t>
        <w:br/>
        <w:t>│   │</w:t>
        <w:br/>
        <w:t>│   ├── directives/                   # 自定义指令(可选)</w:t>
        <w:br/>
        <w:t>│   │   └── permission.ts            # 权限指令</w:t>
        <w:br/>
        <w:t>│   │</w:t>
        <w:br/>
        <w:t>│   ├── App.vue                       # 根组件</w:t>
        <w:br/>
        <w:t>│   └── main.ts                       # 入口文件</w:t>
        <w:br/>
        <w:t>│</w:t>
        <w:br/>
        <w:t>├── .env.development                  # 开发环境变量</w:t>
        <w:br/>
        <w:t>├── .env.production                   # 生产环境变量</w:t>
        <w:br/>
        <w:t>├── index.html</w:t>
        <w:br/>
        <w:t>├── package.json</w:t>
        <w:br/>
        <w:t>├── tsconfig.json</w:t>
        <w:br/>
        <w:t>├── vite.config.ts</w:t>
        <w:br/>
        <w:t>└── README.md</w:t>
        <w:br/>
      </w:r>
    </w:p>
    <w:bookmarkEnd w:id="56"/>
    <w:bookmarkStart w:name="dP56v" w:id="5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版本</w:t>
      </w:r>
    </w:p>
    <w:bookmarkEnd w:id="57"/>
    <w:bookmarkStart w:name="u555b7bcc" w:id="58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springboot 3.5.8</w:t>
      </w:r>
    </w:p>
    <w:bookmarkEnd w:id="58"/>
    <w:bookmarkStart w:name="u10319024" w:id="59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JDK21</w:t>
      </w:r>
    </w:p>
    <w:bookmarkEnd w:id="59"/>
    <w:bookmarkStart w:name="u92897561" w:id="60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Java语言级别21</w:t>
      </w:r>
    </w:p>
    <w:bookmarkEnd w:id="60"/>
    <w:bookmarkStart w:name="u41698d58" w:id="61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Maven 4.0.0</w:t>
      </w:r>
    </w:p>
    <w:bookmarkEnd w:id="61"/>
    <w:bookmarkStart w:name="u7655c4e3" w:id="62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MySQL 8.0</w:t>
      </w:r>
    </w:p>
    <w:bookmarkEnd w:id="62"/>
    <w:bookmarkStart w:name="u5ff955a5" w:id="63"/>
    <w:p>
      <w:pPr>
        <w:numPr>
          <w:ilvl w:val="0"/>
          <w:numId w:val="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Node.js18+</w:t>
      </w:r>
    </w:p>
    <w:bookmarkEnd w:id="63"/>
    <w:bookmarkStart w:name="OO2FS" w:id="64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五、开发规范</w:t>
      </w:r>
    </w:p>
    <w:bookmarkEnd w:id="64"/>
    <w:bookmarkStart w:name="MNsvK" w:id="65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Java代码规范</w:t>
      </w:r>
    </w:p>
    <w:bookmarkEnd w:id="65"/>
    <w:bookmarkStart w:name="ub6b46fa2" w:id="6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参考阿里巴巴Java代码规范：</w:t>
      </w:r>
    </w:p>
    <w:bookmarkEnd w:id="66"/>
    <w:bookmarkStart w:name="kEVGG" w:id="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6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Java开发手册（嵩山版）.pdf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67"/>
    <w:bookmarkStart w:name="bkKwp" w:id="68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前端开发规范</w:t>
      </w:r>
    </w:p>
    <w:bookmarkEnd w:id="68"/>
    <w:bookmarkStart w:name="u43c1a12f" w:id="6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4"/>
        </w:rPr>
        <w:t>参考阿里巴巴前端开发规范：</w:t>
      </w:r>
    </w:p>
    <w:bookmarkEnd w:id="69"/>
    <w:bookmarkStart w:name="qVLY5" w:id="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7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https://developer.aliyun.com/article/1249471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70"/>
    <w:bookmarkStart w:name="mmrl1" w:id="7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3. </w:t>
      </w:r>
      <w:r>
        <w:rPr>
          <w:rFonts w:ascii="宋体" w:hAnsi="Times New Roman" w:eastAsia="宋体"/>
        </w:rPr>
        <w:t>Redis开发规范及常见问题</w:t>
      </w:r>
    </w:p>
    <w:bookmarkEnd w:id="71"/>
    <w:bookmarkStart w:name="szdQj" w:id="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8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developer.aliyun.com/article/1082681?spm=5176.21213303.J_ZGek9Blx07Hclc3Ddt9dg.15.d4ef2f3dByCOkl&amp;scm=20140722.S_community@@%E6%96%87%E7%AB%A0@@1082681._.ID_community@@%E6%96%87%E7%AB%A0@@1082681-RL_%E5%BC%80%E5%8F%91%E8%A7%84%E8%8C%83-LOC_2024SPAllResult-OR_ser-PAR1_213e030a17662461215151435e24b6-V_4-PAR3_o-RE_new5-P0_5-P1_0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72"/>
    <w:bookmarkStart w:name="cyj3h" w:id="73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4. </w:t>
      </w:r>
      <w:r>
        <w:rPr>
          <w:rFonts w:ascii="宋体" w:hAnsi="Times New Roman" w:eastAsia="宋体"/>
        </w:rPr>
        <w:t>API设计规范</w:t>
      </w:r>
    </w:p>
    <w:bookmarkEnd w:id="73"/>
    <w:bookmarkStart w:name="QEHSz" w:id="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 </w:t>
      </w:r>
      <w:hyperlink r:id="rId9">
        <w:r>
          <w:rPr>
            <w:rFonts w:ascii="宋体" w:hAnsi="Times New Roman" w:eastAsia="宋体"/>
            <w:b w:val="false"/>
            <w:i w:val="false"/>
            <w:color w:val="0000ff"/>
            <w:sz w:val="22"/>
            <w:u w:val="single"/>
          </w:rPr>
          <w:t>https://developer.aliyun.com/article/709322?spm=5176.21213303.J_ZGek9Blx07Hclc3Ddt9dg.201.d4ef2f3dByCOkl&amp;scm=20140722.S_community@@%E6%96%87%E7%AB%A0@@709322._.ID_community@@%E6%96%87%E7%AB%A0@@709322-RL_API%E8%A7%84%E8%8C%83-LOC_2024SPAllResult-OR_ser-PAR1_213e030a17662463825657642e24b6-V_4-PAR3_o-RE_new5-P0_5-P1_0</w:t>
        </w:r>
      </w:hyperlink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
   </w:t>
      </w:r>
    </w:p>
    <w:bookmarkEnd w:id="74"/>
    <w:bookmarkStart w:name="ud0262fb1" w:id="75"/>
    <w:bookmarkEnd w:id="75"/>
    <w:bookmarkStart w:name="GRxOd" w:id="76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六、数据库设计</w:t>
      </w:r>
    </w:p>
    <w:bookmarkEnd w:id="76"/>
    <w:bookmarkStart w:name="feZXy" w:id="77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1. </w:t>
      </w:r>
      <w:r>
        <w:rPr>
          <w:rFonts w:ascii="宋体" w:hAnsi="Times New Roman" w:eastAsia="宋体"/>
        </w:rPr>
        <w:t>E-R图</w:t>
      </w:r>
    </w:p>
    <w:bookmarkEnd w:id="77"/>
    <w:bookmarkStart w:name="u57ca884a" w:id="78"/>
    <w:p>
      <w:pPr>
        <w:spacing w:after="50" w:line="360" w:lineRule="auto" w:beforeLines="100"/>
        <w:ind w:left="0"/>
        <w:jc w:val="left"/>
      </w:pPr>
      <w:bookmarkStart w:name="uda0a55d8" w:id="79"/>
      <w:r>
        <w:rPr>
          <w:rFonts w:eastAsia="宋体" w:ascii="宋体"/>
        </w:rPr>
        <w:drawing>
          <wp:inline distT="0" distB="0" distL="0" distR="0">
            <wp:extent cx="5842000" cy="2114786"/>
            <wp:effectExtent l="0" t="0" r="0" b="0"/>
            <wp:docPr id="0" name="" descr="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396532" cy="23673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bookmarkEnd w:id="78"/>
    <w:bookmarkStart w:name="VoEvk" w:id="80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 xml:space="preserve">2. </w:t>
      </w:r>
      <w:r>
        <w:rPr>
          <w:rFonts w:ascii="宋体" w:hAnsi="Times New Roman" w:eastAsia="宋体"/>
        </w:rPr>
        <w:t>SQL</w:t>
      </w:r>
    </w:p>
    <w:bookmarkEnd w:id="80"/>
    <w:bookmarkStart w:name="E82OE" w:id="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-- ==============================================</w:t>
        <w:br/>
        <w:t>-- 第一步：创建无外键依赖的基础表（核心基础配置）</w:t>
        <w:br/>
        <w:t>-- ==============================================</w:t>
        <w:br/>
        <w:t>-- 1. 角色表（无依赖）</w:t>
        <w:br/>
        <w:t>CREATE TABLE `role` (</w:t>
        <w:br/>
        <w:t xml:space="preserve">  `id` BIGINT PRIMARY KEY AUTO_INCREMENT COMMENT '角色ID',</w:t>
        <w:br/>
        <w:t xml:space="preserve">  `role_name` VARCHAR(50) NOT NULL UNIQUE COMMENT '角色名称',</w:t>
        <w:br/>
        <w:t xml:space="preserve">  `role_label` VARCHAR(50) NOT NULL UNIQUE COMMENT '角色标识',</w:t>
        <w:br/>
        <w:t xml:space="preserve">  `description` VARCHAR(255) COMMENT '角色描述',</w:t>
        <w:br/>
        <w:t xml:space="preserve">  `status` TINYINT DEFAULT 1 COMMENT '状态(0:禁用 1:正常)',</w:t>
        <w:br/>
        <w:t xml:space="preserve">  `create_time` DATETIME DEFAULT CURRENT_TIMESTAMP,</w:t>
        <w:br/>
        <w:t xml:space="preserve">  `update_time` DATETIME DEFAULT CURRENT_TIMESTAMP ON UPDATE CURRENT_TIMESTAMP,</w:t>
        <w:br/>
        <w:t xml:space="preserve">  `is_deleted` TINYINT DEFAULT 0 COMMENT '逻辑删除(0:未删除 1:已删除)',</w:t>
        <w:br/>
        <w:t xml:space="preserve">  INDEX `idx_is_deleted` (`is_deleted`)</w:t>
        <w:br/>
        <w:t>) ENGINE=InnoDB DEFAULT CHARSET=utf8mb4 COLLATE=utf8mb4_unicode_ci COMMENT='角色表';</w:t>
        <w:br/>
        <w:t/>
        <w:br/>
        <w:t>-- 2. 系统配置表（无依赖）</w:t>
        <w:br/>
        <w:t>CREATE TABLE `config` (</w:t>
        <w:br/>
        <w:t xml:space="preserve">  `id` BIGINT PRIMARY KEY AUTO_INCREMENT COMMENT '配置ID',</w:t>
        <w:br/>
        <w:t xml:space="preserve">  `config_key` VARCHAR(100) NOT NULL UNIQUE COMMENT '配置键',</w:t>
        <w:br/>
        <w:t xml:space="preserve">  `config_value` TEXT COMMENT '配置值',</w:t>
        <w:br/>
        <w:t xml:space="preserve">  `description` VARCHAR(500) COMMENT '配置描述',</w:t>
        <w:br/>
        <w:t xml:space="preserve">  `type` VARCHAR(20) DEFAULT 'STRING' COMMENT '类型: STRING, NUMBER, BOOLEAN, JSON',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`idx_is_deleted` (`is_deleted`)</w:t>
        <w:br/>
        <w:t>) ENGINE=InnoDB DEFAULT CHARSET=utf8mb4 COLLATE=utf8mb4_unicode_ci COMMENT='系统配置表';</w:t>
        <w:br/>
        <w:t/>
        <w:br/>
        <w:t>-- 3. 访问统计表（无依赖）</w:t>
        <w:br/>
        <w:t>CREATE TABLE `visit_stats` (</w:t>
        <w:br/>
        <w:t xml:space="preserve">  `id` BIGINT PRIMARY KEY AUTO_INCREMENT COMMENT 'ID',</w:t>
        <w:br/>
        <w:t xml:space="preserve">  `date` DATE NOT NULL COMMENT '日期',</w:t>
        <w:br/>
        <w:t xml:space="preserve">  `pv` INT DEFAULT 0 COMMENT '页面浏览量',</w:t>
        <w:br/>
        <w:t xml:space="preserve">  `uv` INT DEFAULT 0 COMMENT '独立访客数',</w:t>
        <w:br/>
        <w:t xml:space="preserve">  `ip_count` INT DEFAULT 0 COMMENT 'IP数量',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UNIQUE KEY `uk_date` (`date`)</w:t>
        <w:br/>
        <w:t>) ENGINE=InnoDB DEFAULT CHARSET=utf8mb4 COLLATE=utf8mb4_unicode_ci COMMENT='访问统计表';</w:t>
        <w:br/>
        <w:t/>
        <w:br/>
        <w:t>-- ==============================================</w:t>
        <w:br/>
        <w:t>-- 第二步：创建依赖基础表的核心表</w:t>
        <w:br/>
        <w:t>-- ==============================================</w:t>
        <w:br/>
        <w:t>-- 4. 用户表（依赖role表）</w:t>
        <w:br/>
        <w:t>CREATE TABLE `user` (</w:t>
        <w:br/>
        <w:t xml:space="preserve">  `user_id` BIGINT PRIMARY KEY AUTO_INCREMENT COMMENT '用户ID',</w:t>
        <w:br/>
        <w:t xml:space="preserve">  `username` VARCHAR(50) NOT NULL UNIQUE COMMENT '用户名',</w:t>
        <w:br/>
        <w:t xml:space="preserve">  `password` VARCHAR(255) NOT NULL COMMENT '密码(BCrypt加密)',</w:t>
        <w:br/>
        <w:t xml:space="preserve">  `nickname` VARCHAR(50) COMMENT '昵称',</w:t>
        <w:br/>
        <w:t xml:space="preserve">  `email` VARCHAR(100) UNIQUE COMMENT '邮箱',</w:t>
        <w:br/>
        <w:t xml:space="preserve">  `phone` VARCHAR(20) COMMENT '手机号',</w:t>
        <w:br/>
        <w:t xml:space="preserve">  `avatar` VARCHAR(255) COMMENT '头像URL',</w:t>
        <w:br/>
        <w:t xml:space="preserve">  `intro` VARCHAR(500) COMMENT '个人简介',</w:t>
        <w:br/>
        <w:t xml:space="preserve">  `website` VARCHAR(255) COMMENT '个人网站',</w:t>
        <w:br/>
        <w:t xml:space="preserve">  `role_id` BIGINT COMMENT '角色ID',</w:t>
        <w:br/>
        <w:t xml:space="preserve">  `login_type` TINYINT COMMENT '登录方式(1:账号 2:微信 3:QQ)',</w:t>
        <w:br/>
        <w:t xml:space="preserve">  `ip_address` VARCHAR(50) COMMENT '登录IP',</w:t>
        <w:br/>
        <w:t xml:space="preserve">  `ip_source` VARCHAR(100) COMMENT 'IP来源',</w:t>
        <w:br/>
        <w:t xml:space="preserve">  `last_login_time` DATETIME COMMENT '最后登录时间',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`idx_username` (`username`),</w:t>
        <w:br/>
        <w:t xml:space="preserve">  INDEX `idx_email` (`email`),</w:t>
        <w:br/>
        <w:t xml:space="preserve">  FOREIGN KEY (`role_id`) REFERENCES `role`(`id`) ON DELETE SET NULL</w:t>
        <w:br/>
        <w:t>) ENGINE=InnoDB DEFAULT CHARSET=utf8mb4 COLLATE=utf8mb4_unicode_ci COMMENT='用户表';</w:t>
        <w:br/>
        <w:t/>
        <w:br/>
        <w:t>-- 5. 菜单/资源表（自关联，无外部依赖）</w:t>
        <w:br/>
        <w:t>CREATE TABLE `menu` (</w:t>
        <w:br/>
        <w:t xml:space="preserve">  `id` BIGINT PRIMARY KEY AUTO_INCREMENT COMMENT '菜单ID',</w:t>
        <w:br/>
        <w:t xml:space="preserve">  `parent_id` BIGINT DEFAULT 0 COMMENT '父菜单ID',</w:t>
        <w:br/>
        <w:t xml:space="preserve">  `menu_name` VARCHAR(50) NOT NULL COMMENT '菜单名称',</w:t>
        <w:br/>
        <w:t xml:space="preserve">  `path` VARCHAR(255) COMMENT '路由路径',</w:t>
        <w:br/>
        <w:t xml:space="preserve">  `component` VARCHAR(255) COMMENT '组件路径',</w:t>
        <w:br/>
        <w:t xml:space="preserve">  `icon` VARCHAR(50) COMMENT '菜单图标',</w:t>
        <w:br/>
        <w:t xml:space="preserve">  `order_num` INT DEFAULT 0 COMMENT '排序',</w:t>
        <w:br/>
        <w:t xml:space="preserve">  `menu_type` TINYINT COMMENT '类型(1:目录 2:菜单 3:按钮)',</w:t>
        <w:br/>
        <w:t xml:space="preserve">  `permission` VARCHAR(100) COMMENT '权限标识',</w:t>
        <w:br/>
        <w:t xml:space="preserve">  `is_hidden` TINYINT DEFAULT 0 COMMENT '是否隐藏(0:显示 1:隐藏)',</w:t>
        <w:br/>
        <w:t xml:space="preserve">  `status` TINYINT DEFAULT 1 COMMENT '状态(0:禁用 1:正常)',</w:t>
        <w:br/>
        <w:t xml:space="preserve">  `create_time` DATETIME DEFAULT CURRENT_TIMESTAMP,</w:t>
        <w:br/>
        <w:t xml:space="preserve">  `update_time` DATETIME DEFAULT CURRENT_TIMESTAMP ON UPDATE CURRENT_TIMESTAMP,</w:t>
        <w:br/>
        <w:t xml:space="preserve">  `is_deleted` TINYINT DEFAULT 0 COMMENT '逻辑删除(0:未删除 1:已删除)',</w:t>
        <w:br/>
        <w:t xml:space="preserve">  INDEX `idx_parent_id` (`parent_id`),</w:t>
        <w:br/>
        <w:t xml:space="preserve">  INDEX `idx_menu_type` (`menu_type`),</w:t>
        <w:br/>
        <w:t xml:space="preserve">  INDEX `idx_is_deleted` (`is_deleted`),</w:t>
        <w:br/>
        <w:t xml:space="preserve">  FOREIGN KEY (`parent_id`) REFERENCES `menu`(`id`) ON DELETE CASCADE</w:t>
        <w:br/>
        <w:t>) ENGINE=InnoDB DEFAULT CHARSET=utf8mb4 COLLATE=utf8mb4_unicode_ci COMMENT='菜单资源表';</w:t>
        <w:br/>
        <w:t/>
        <w:br/>
        <w:t>-- 6. 博文分类表（自关联，无外部依赖）</w:t>
        <w:br/>
        <w:t>CREATE TABLE `category` (</w:t>
        <w:br/>
        <w:t xml:space="preserve">  `id` BIGINT PRIMARY KEY AUTO_INCREMENT COMMENT '分类ID',</w:t>
        <w:br/>
        <w:t xml:space="preserve">  `name` VARCHAR(50) NOT NULL UNIQUE COMMENT '分类名称',</w:t>
        <w:br/>
        <w:t xml:space="preserve">  `slug` VARCHAR(50) NOT NULL UNIQUE COMMENT '分类别名',</w:t>
        <w:br/>
        <w:t xml:space="preserve">  `description` VARCHAR(255) COMMENT '分类描述',</w:t>
        <w:br/>
        <w:t xml:space="preserve">  `parent_id` BIGINT DEFAULT 0 COMMENT '父分类ID',</w:t>
        <w:br/>
        <w:t xml:space="preserve">  `sort_order` INT DEFAULT 0 COMMENT '排序',</w:t>
        <w:br/>
        <w:t xml:space="preserve">  `status` TINYINT DEFAULT 1 COMMENT '状态(0:禁用 1:正常)',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`idx_parent_id` (`parent_id`),</w:t>
        <w:br/>
        <w:t xml:space="preserve">  INDEX `idx_is_deleted` (`is_deleted`),</w:t>
        <w:br/>
        <w:t xml:space="preserve">  FOREIGN KEY (`parent_id`) REFERENCES `category`(`id`) ON DELETE CASCADE</w:t>
        <w:br/>
        <w:t>) ENGINE=InnoDB DEFAULT CHARSET=utf8mb4 COLLATE=utf8mb4_unicode_ci COMMENT='博文分类表';</w:t>
        <w:br/>
        <w:t/>
        <w:br/>
        <w:t>-- ==============================================</w:t>
        <w:br/>
        <w:t>-- 第三步：创建关联表（依赖多个基础表）</w:t>
        <w:br/>
        <w:t>-- ==============================================</w:t>
        <w:br/>
        <w:t>-- 7. 角色-菜单关联表（依赖role、menu表）</w:t>
        <w:br/>
        <w:t>CREATE TABLE `role_menu` (</w:t>
        <w:br/>
        <w:t xml:space="preserve">  `id` BIGINT PRIMARY KEY AUTO_INCREMENT,</w:t>
        <w:br/>
        <w:t xml:space="preserve">  `role_id` BIGINT NOT NULL COMMENT '角色ID',</w:t>
        <w:br/>
        <w:t xml:space="preserve">  `menu_id` BIGINT NOT NULL COMMENT '菜单ID',</w:t>
        <w:br/>
        <w:t xml:space="preserve">  `create_time` DATETIME DEFAULT CURRENT_TIMESTAMP COMMENT '创建时间',</w:t>
        <w:br/>
        <w:t xml:space="preserve">  `is_deleted` TINYINT DEFAULT 0 COMMENT '逻辑删除(0:未删除 1:已删除)',</w:t>
        <w:br/>
        <w:t xml:space="preserve">  UNIQUE KEY `uk_role_menu` (`role_id`, `menu_id`),</w:t>
        <w:br/>
        <w:t xml:space="preserve">  INDEX `idx_is_deleted` (`is_deleted`),</w:t>
        <w:br/>
        <w:t xml:space="preserve">  FOREIGN KEY (`role_id`) REFERENCES `role`(`id`) ON DELETE CASCADE,</w:t>
        <w:br/>
        <w:t xml:space="preserve">  FOREIGN KEY (`menu_id`) REFERENCES `menu`(`id`) ON DELETE CASCADE</w:t>
        <w:br/>
        <w:t>) ENGINE=InnoDB DEFAULT CHARSET=utf8mb4 COLLATE=utf8mb4_unicode_ci COMMENT='角色菜单关联表';</w:t>
        <w:br/>
        <w:t/>
        <w:br/>
        <w:t>-- ==============================================</w:t>
        <w:br/>
        <w:t>-- 第四步：创建核心业务表（依赖user、category等）</w:t>
        <w:br/>
        <w:t>-- ==============================================</w:t>
        <w:br/>
        <w:t>-- 8. 博文表（依赖user、category表）</w:t>
        <w:br/>
        <w:t>CREATE TABLE `post` (</w:t>
        <w:br/>
        <w:t xml:space="preserve">  `id` BIGINT PRIMARY KEY AUTO_INCREMENT COMMENT '文章ID',</w:t>
        <w:br/>
        <w:t xml:space="preserve">  `user_id` BIGINT NOT NULL COMMENT '作者ID',</w:t>
        <w:br/>
        <w:t xml:space="preserve">  `category_id` BIGINT COMMENT '分类ID',</w:t>
        <w:br/>
        <w:t xml:space="preserve">  `title` VARCHAR(200) NOT NULL COMMENT '文章标题',</w:t>
        <w:br/>
        <w:t xml:space="preserve">  `slug` VARCHAR(200) NOT NULL UNIQUE COMMENT '文章别名(URL)',</w:t>
        <w:br/>
        <w:t xml:space="preserve">  `summary` TEXT COMMENT '文章摘要',</w:t>
        <w:br/>
        <w:t xml:space="preserve">  `content` LONGTEXT NOT NULL COMMENT '文章内容(Markdown)',</w:t>
        <w:br/>
        <w:t xml:space="preserve">  `content_html` LONGTEXT COMMENT '文章内容(HTML)',</w:t>
        <w:br/>
        <w:t xml:space="preserve">  `cover_image` VARCHAR(255) COMMENT '封面图片',</w:t>
        <w:br/>
        <w:t xml:space="preserve">  `status` TINYINT DEFAULT 1 COMMENT '状态: 0-草稿, 1-已发布, 2-私密',</w:t>
        <w:br/>
        <w:t xml:space="preserve">  `is_top` TINYINT DEFAULT 0 COMMENT '是否置顶: 0-否, 1-是',</w:t>
        <w:br/>
        <w:t xml:space="preserve">  `is_recommend` TINYINT DEFAULT 0 COMMENT '是否推荐: 0-否, 1-是',</w:t>
        <w:br/>
        <w:t xml:space="preserve">  `allow_comment` TINYINT DEFAULT 1 COMMENT '是否允许评论: 0-否, 1-是',</w:t>
        <w:br/>
        <w:t xml:space="preserve">  `view_count` INT DEFAULT 0 COMMENT '浏览次数',</w:t>
        <w:br/>
        <w:t xml:space="preserve">  `like_count` INT DEFAULT 0 COMMENT '点赞数',</w:t>
        <w:br/>
        <w:t xml:space="preserve">  `comment_count` INT DEFAULT 0 COMMENT '评论数',</w:t>
        <w:br/>
        <w:t xml:space="preserve">  `collect_count` INT DEFAULT 0 COMMENT '收藏数',</w:t>
        <w:br/>
        <w:t xml:space="preserve">  `sort_order` INT DEFAULT 0 COMMENT '排序',</w:t>
        <w:br/>
        <w:t xml:space="preserve">  `seo_keywords` VARCHAR(200) COMMENT 'SEO关键词',</w:t>
        <w:br/>
        <w:t xml:space="preserve">  `seo_description` VARCHAR(500) COMMENT 'SEO描述',</w:t>
        <w:br/>
        <w:t xml:space="preserve">  `publish_time` DATETIME COMMENT '发布时间',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`idx_user_id` (`user_id`),</w:t>
        <w:br/>
        <w:t xml:space="preserve">  INDEX `idx_category_id` (`category_id`),</w:t>
        <w:br/>
        <w:t xml:space="preserve">  INDEX `idx_status` (`status`),</w:t>
        <w:br/>
        <w:t xml:space="preserve">  INDEX `idx_publish_time` (`publish_time`),</w:t>
        <w:br/>
        <w:t xml:space="preserve">  INDEX `idx_is_top_recommend` (`is_top`, `is_recommend`),</w:t>
        <w:br/>
        <w:t xml:space="preserve">  INDEX `idx_is_deleted` (`is_deleted`),</w:t>
        <w:br/>
        <w:t xml:space="preserve">  FULLTEXT INDEX `idx_title_content` (`title`, `content`) WITH PARSER ngram,</w:t>
        <w:br/>
        <w:t xml:space="preserve">  FOREIGN KEY (`user_id`) REFERENCES `user`(`user_id`) ON DELETE CASCADE,</w:t>
        <w:br/>
        <w:t xml:space="preserve">  FOREIGN KEY (`category_id`) REFERENCES `category`(`id`) ON DELETE SET NULL</w:t>
        <w:br/>
        <w:t>) ENGINE=InnoDB DEFAULT CHARSET=utf8mb4 COLLATE=utf8mb4_unicode_ci COMMENT='博文表';</w:t>
        <w:br/>
        <w:t/>
        <w:br/>
        <w:t>-- 9. 博文标签表（无外部依赖）</w:t>
        <w:br/>
        <w:t>CREATE TABLE `tag` (</w:t>
        <w:br/>
        <w:t xml:space="preserve">  `id` BIGINT PRIMARY KEY AUTO_INCREMENT COMMENT '标签ID',</w:t>
        <w:br/>
        <w:t xml:space="preserve">  `name` VARCHAR(50) NOT NULL UNIQUE COMMENT '标签名称',</w:t>
        <w:br/>
        <w:t xml:space="preserve">  `slug` VARCHAR(50) NOT NULL UNIQUE COMMENT '标签别名',</w:t>
        <w:br/>
        <w:t xml:space="preserve">  `color` VARCHAR(20) COMMENT '标签颜色',</w:t>
        <w:br/>
        <w:t xml:space="preserve">  `post_count` INT DEFAULT 0 COMMENT '文章数量',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`idx_name` (`name`),</w:t>
        <w:br/>
        <w:t xml:space="preserve">  INDEX `idx_is_deleted` (`is_deleted`)</w:t>
        <w:br/>
        <w:t>) ENGINE=InnoDB DEFAULT CHARSET=utf8mb4 COLLATE=utf8mb4_unicode_ci COMMENT='标签表';</w:t>
        <w:br/>
        <w:t/>
        <w:br/>
        <w:t>-- 10. 博文-标签关联表（依赖post、tag表）</w:t>
        <w:br/>
        <w:t>CREATE TABLE `post_tag` (</w:t>
        <w:br/>
        <w:t xml:space="preserve">  `id` BIGINT PRIMARY KEY AUTO_INCREMENT COMMENT 'ID',</w:t>
        <w:br/>
        <w:t xml:space="preserve">  `post_id` BIGINT NOT NULL COMMENT '文章ID',</w:t>
        <w:br/>
        <w:t xml:space="preserve">  `tag_id` BIGINT NOT NULL COMMENT '标签ID',</w:t>
        <w:br/>
        <w:t xml:space="preserve">  `create_time` DATETIME DEFAULT CURRENT_TIMESTAMP COMMENT '创建时间',</w:t>
        <w:br/>
        <w:t xml:space="preserve">  `is_deleted` TINYINT DEFAULT 0 COMMENT '逻辑删除(0:未删除 1:已删除)',</w:t>
        <w:br/>
        <w:t xml:space="preserve">  UNIQUE KEY `uk_post_tag` (`post_id`, `tag_id`),</w:t>
        <w:br/>
        <w:t xml:space="preserve">  INDEX `idx_post_id` (`post_id`),</w:t>
        <w:br/>
        <w:t xml:space="preserve">  INDEX `idx_tag_id` (`tag_id`),</w:t>
        <w:br/>
        <w:t xml:space="preserve">  INDEX `idx_is_deleted` (`is_deleted`),</w:t>
        <w:br/>
        <w:t xml:space="preserve">  FOREIGN KEY (`post_id`) REFERENCES `post`(`id`) ON DELETE CASCADE,</w:t>
        <w:br/>
        <w:t xml:space="preserve">  FOREIGN KEY (`tag_id`) REFERENCES `tag`(`id`) ON DELETE CASCADE</w:t>
        <w:br/>
        <w:t>) ENGINE=InnoDB DEFAULT CHARSET=utf8mb4 COLLATE=utf8mb4_unicode_ci COMMENT='博文-标签关联表';</w:t>
        <w:br/>
        <w:t/>
        <w:br/>
        <w:t>-- ==============================================</w:t>
        <w:br/>
        <w:t>-- 第五步：创建互动/资源类表（依赖user、post等）</w:t>
        <w:br/>
        <w:t>-- ==============================================</w:t>
        <w:br/>
        <w:t>-- 11. 评论表（依赖user、post表）</w:t>
        <w:br/>
        <w:t>CREATE TABLE `comment` (</w:t>
        <w:br/>
        <w:t xml:space="preserve">  `id` BIGINT PRIMARY KEY AUTO_INCREMENT COMMENT '评论ID',</w:t>
        <w:br/>
        <w:t xml:space="preserve">  `post_id` BIGINT NOT NULL COMMENT '文章ID',</w:t>
        <w:br/>
        <w:t xml:space="preserve">  `user_id` BIGINT COMMENT '用户ID(游客为NULL)',</w:t>
        <w:br/>
        <w:t xml:space="preserve">  `parent_id` BIGINT DEFAULT 0 COMMENT '父评论ID, 0表示顶级评论',</w:t>
        <w:br/>
        <w:t xml:space="preserve">  `reply_to_id` BIGINT COMMENT '回复的评论ID',</w:t>
        <w:br/>
        <w:t xml:space="preserve">  `content` TEXT NOT NULL COMMENT '评论内容',</w:t>
        <w:br/>
        <w:t xml:space="preserve">  `nickname` VARCHAR(50) COMMENT '昵称(游客)',</w:t>
        <w:br/>
        <w:t xml:space="preserve">  `email` VARCHAR(100) COMMENT '邮箱(游客)',</w:t>
        <w:br/>
        <w:t xml:space="preserve">  `website` VARCHAR(200) COMMENT '网站(游客)',</w:t>
        <w:br/>
        <w:t xml:space="preserve">  `ip` VARCHAR(50) COMMENT 'IP地址',</w:t>
        <w:br/>
        <w:t xml:space="preserve">  `user_agent` VARCHAR(500) COMMENT '用户代理',</w:t>
        <w:br/>
        <w:t xml:space="preserve">  `like_count` INT DEFAULT 0 COMMENT '点赞数',</w:t>
        <w:br/>
        <w:t xml:space="preserve">  `status` TINYINT DEFAULT 1 COMMENT '状态: 0-待审核, 1-已通过, 2-已拒绝',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`idx_post_id` (`post_id`),</w:t>
        <w:br/>
        <w:t xml:space="preserve">  INDEX `idx_user_id` (`user_id`),</w:t>
        <w:br/>
        <w:t xml:space="preserve">  INDEX `idx_parent_id` (`parent_id`),</w:t>
        <w:br/>
        <w:t xml:space="preserve">  INDEX `idx_status` (`status`),</w:t>
        <w:br/>
        <w:t xml:space="preserve">  INDEX `idx_is_deleted` (`is_deleted`),</w:t>
        <w:br/>
        <w:t xml:space="preserve">  FOREIGN KEY (`post_id`) REFERENCES `post`(`id`) ON DELETE CASCADE,</w:t>
        <w:br/>
        <w:t xml:space="preserve">  FOREIGN KEY (`user_id`) REFERENCES `user`(`user_id`) ON DELETE SET NULL,</w:t>
        <w:br/>
        <w:t xml:space="preserve">  FOREIGN KEY (`reply_to_id`) REFERENCES `comment`(`id`) ON DELETE SET NULL</w:t>
        <w:br/>
        <w:t>) ENGINE=InnoDB DEFAULT CHARSET=utf8mb4 COLLATE=utf8mb4_unicode_ci COMMENT='评论表';</w:t>
        <w:br/>
        <w:t/>
        <w:br/>
        <w:t>-- 12. 留言板表（依赖user表）</w:t>
        <w:br/>
        <w:t>CREATE TABLE `message` (</w:t>
        <w:br/>
        <w:t xml:space="preserve">  `id` BIGINT PRIMARY KEY AUTO_INCREMENT COMMENT '留言ID',</w:t>
        <w:br/>
        <w:t xml:space="preserve">  `user_id` BIGINT COMMENT '用户ID',</w:t>
        <w:br/>
        <w:t xml:space="preserve">  `parent_id` BIGINT DEFAULT 0 COMMENT '父留言ID',</w:t>
        <w:br/>
        <w:t xml:space="preserve">  `content` TEXT NOT NULL COMMENT '留言内容',</w:t>
        <w:br/>
        <w:t xml:space="preserve">  `nickname` VARCHAR(50) COMMENT '昵称(游客)',</w:t>
        <w:br/>
        <w:t xml:space="preserve">  `email` VARCHAR(100) COMMENT '邮箱(游客)',</w:t>
        <w:br/>
        <w:t xml:space="preserve">  `website` VARCHAR(200) COMMENT '网站(游客)',</w:t>
        <w:br/>
        <w:t xml:space="preserve">  `ip` VARCHAR(50) COMMENT 'IP地址',</w:t>
        <w:br/>
        <w:t xml:space="preserve">  `status` TINYINT DEFAULT 1 COMMENT '状态: 0-待审核, 1-已通过, 2-已拒绝',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`idx_user_id` (`user_id`),</w:t>
        <w:br/>
        <w:t xml:space="preserve">  INDEX `idx_status` (`status`),</w:t>
        <w:br/>
        <w:t xml:space="preserve">  INDEX `idx_is_deleted` (`is_deleted`),</w:t>
        <w:br/>
        <w:t xml:space="preserve">  FOREIGN KEY (`user_id`) REFERENCES `user`(`user_id`) ON DELETE SET NULL,</w:t>
        <w:br/>
        <w:t xml:space="preserve">  FOREIGN KEY (`parent_id`) REFERENCES `message`(`id`) ON DELETE CASCADE</w:t>
        <w:br/>
        <w:t>) ENGINE=InnoDB DEFAULT CHARSET=utf8mb4 COLLATE=utf8mb4_unicode_ci COMMENT='留言板表';</w:t>
        <w:br/>
        <w:t/>
        <w:br/>
        <w:t>-- 13. 图库表（依赖user表）</w:t>
        <w:br/>
        <w:t>CREATE TABLE `image` (</w:t>
        <w:br/>
        <w:t xml:space="preserve">  `id` BIGINT PRIMARY KEY AUTO_INCREMENT COMMENT '图片ID',</w:t>
        <w:br/>
        <w:t xml:space="preserve">  `user_id` BIGINT NOT NULL COMMENT '上传用户ID',</w:t>
        <w:br/>
        <w:t xml:space="preserve">  `name` VARCHAR(200) NOT NULL COMMENT '图片名称',</w:t>
        <w:br/>
        <w:t xml:space="preserve">  `url` VARCHAR(500) NOT NULL COMMENT '图片URL',</w:t>
        <w:br/>
        <w:t xml:space="preserve">  `thumbnail_url` VARCHAR(500) COMMENT '缩略图URL',</w:t>
        <w:br/>
        <w:t xml:space="preserve">  `size` BIGINT COMMENT '文件大小(字节)',</w:t>
        <w:br/>
        <w:t xml:space="preserve">  `width` INT COMMENT '图片宽度',</w:t>
        <w:br/>
        <w:t xml:space="preserve">  `height` INT COMMENT '图片高度',</w:t>
        <w:br/>
        <w:t xml:space="preserve">  `mime_type` VARCHAR(50) COMMENT 'MIME类型',</w:t>
        <w:br/>
        <w:t xml:space="preserve">  `storage_type` VARCHAR(20) DEFAULT 'LOCAL' COMMENT '存储类型: LOCAL, OSS, COS',</w:t>
        <w:br/>
        <w:t xml:space="preserve">  `storage_path` VARCHAR(500) COMMENT '存储路径',</w:t>
        <w:br/>
        <w:t xml:space="preserve">  `description` VARCHAR(500) COMMENT '图片描述',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`idx_user_id` (`user_id`),</w:t>
        <w:br/>
        <w:t xml:space="preserve">  INDEX `idx_is_deleted` (`is_deleted`),</w:t>
        <w:br/>
        <w:t xml:space="preserve">  FOREIGN KEY (`user_id`) REFERENCES `user`(`user_id`) ON DELETE CASCADE</w:t>
        <w:br/>
        <w:t>) ENGINE=InnoDB DEFAULT CHARSET=utf8mb4 COLLATE=utf8mb4_unicode_ci COMMENT='图库表';</w:t>
        <w:br/>
        <w:t/>
        <w:br/>
        <w:t>-- 14. 资源/工具表（依赖user表）</w:t>
        <w:br/>
        <w:t>CREATE TABLE `resource` (</w:t>
        <w:br/>
        <w:t xml:space="preserve">  `id` BIGINT PRIMARY KEY AUTO_INCREMENT COMMENT '资源ID',</w:t>
        <w:br/>
        <w:t xml:space="preserve">  `user_id` BIGINT NOT NULL COMMENT '发布用户ID',</w:t>
        <w:br/>
        <w:t xml:space="preserve">  `title` VARCHAR(200) NOT NULL COMMENT '资源标题',</w:t>
        <w:br/>
        <w:t xml:space="preserve">  `description` TEXT COMMENT '资源描述',</w:t>
        <w:br/>
        <w:t xml:space="preserve">  `url` VARCHAR(500) NOT NULL COMMENT '资源链接',</w:t>
        <w:br/>
        <w:t xml:space="preserve">  `file_url` VARCHAR(500) COMMENT '文件下载地址',</w:t>
        <w:br/>
        <w:t xml:space="preserve">  `file_size` BIGINT COMMENT '文件大小',</w:t>
        <w:br/>
        <w:t xml:space="preserve">  `file_type` VARCHAR(50) COMMENT '文件类型',</w:t>
        <w:br/>
        <w:t xml:space="preserve">  `icon` VARCHAR(255) COMMENT '图标',</w:t>
        <w:br/>
        <w:t xml:space="preserve">  `type` VARCHAR(20) NOT NULL COMMENT '类型: TOOL-工具, RESOURCE-资源',</w:t>
        <w:br/>
        <w:t xml:space="preserve">  `download_count` INT DEFAULT 0 COMMENT '下载次数',</w:t>
        <w:br/>
        <w:t xml:space="preserve">  `view_count` INT DEFAULT 0 COMMENT '查看次数',</w:t>
        <w:br/>
        <w:t xml:space="preserve">  `status` TINYINT DEFAULT 1 COMMENT '状态: 0-下架, 1-上架',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INDEX `idx_user_id` (`user_id`),</w:t>
        <w:br/>
        <w:t xml:space="preserve">  INDEX `idx_type` (`type`),</w:t>
        <w:br/>
        <w:t xml:space="preserve">  INDEX `idx_status` (`status`),</w:t>
        <w:br/>
        <w:t xml:space="preserve">  INDEX `idx_is_deleted` (`is_deleted`),</w:t>
        <w:br/>
        <w:t xml:space="preserve">  FOREIGN KEY (`user_id`) REFERENCES `user`(`user_id`) ON DELETE CASCADE</w:t>
        <w:br/>
        <w:t>) ENGINE=InnoDB DEFAULT CHARSET=utf8mb4 COLLATE=utf8mb4_unicode_ci COMMENT='资源/工具表';</w:t>
        <w:br/>
        <w:t/>
        <w:br/>
        <w:t>-- ==============================================</w:t>
        <w:br/>
        <w:t>-- 第六步：创建用户行为表（依赖user、post等）</w:t>
        <w:br/>
        <w:t>-- ==============================================</w:t>
        <w:br/>
        <w:t>-- 15. 用户点赞表（依赖user表）</w:t>
        <w:br/>
        <w:t>CREATE TABLE `user_like` (</w:t>
        <w:br/>
        <w:t xml:space="preserve">  `id` BIGINT PRIMARY KEY AUTO_INCREMENT COMMENT 'ID',</w:t>
        <w:br/>
        <w:t xml:space="preserve">  `user_id` BIGINT NOT NULL COMMENT '用户ID',</w:t>
        <w:br/>
        <w:t xml:space="preserve">  `target_type` VARCHAR(20) NOT NULL COMMENT '目标类型: POST, COMMENT',</w:t>
        <w:br/>
        <w:t xml:space="preserve">  `target_id` BIGINT NOT NULL COMMENT '目标ID',</w:t>
        <w:br/>
        <w:t xml:space="preserve">  `create_time` DATETIME DEFAULT CURRENT_TIMESTAMP COMMENT '创建时间',</w:t>
        <w:br/>
        <w:t xml:space="preserve">  `is_deleted` TINYINT DEFAULT 0 COMMENT '逻辑删除(0:未删除 1:已删除)',</w:t>
        <w:br/>
        <w:t xml:space="preserve">  UNIQUE KEY `uk_user_like` (`user_id`, `target_type`, `target_id`),</w:t>
        <w:br/>
        <w:t xml:space="preserve">  INDEX `idx_target` (`target_type`, `target_id`),</w:t>
        <w:br/>
        <w:t xml:space="preserve">  INDEX `idx_is_deleted` (`is_deleted`),</w:t>
        <w:br/>
        <w:t xml:space="preserve">  FOREIGN KEY (`user_id`) REFERENCES `user`(`user_id`) ON DELETE CASCADE</w:t>
        <w:br/>
        <w:t>) ENGINE=InnoDB DEFAULT CHARSET=utf8mb4 COLLATE=utf8mb4_unicode_ci COMMENT='用户点赞表';</w:t>
        <w:br/>
        <w:t/>
        <w:br/>
        <w:t>-- 16. 用户收藏表（依赖user、post表）</w:t>
        <w:br/>
        <w:t>CREATE TABLE `user_collect` (</w:t>
        <w:br/>
        <w:t xml:space="preserve">  `id` BIGINT PRIMARY KEY AUTO_INCREMENT COMMENT 'ID',</w:t>
        <w:br/>
        <w:t xml:space="preserve">  `user_id` BIGINT NOT NULL COMMENT '用户ID',</w:t>
        <w:br/>
        <w:t xml:space="preserve">  `post_id` BIGINT NOT NULL COMMENT '文章ID',</w:t>
        <w:br/>
        <w:t xml:space="preserve">  `create_time` DATETIME DEFAULT CURRENT_TIMESTAMP COMMENT '创建时间',</w:t>
        <w:br/>
        <w:t xml:space="preserve">  `update_time` DATETIME DEFAULT CURRENT_TIMESTAMP ON UPDATE CURRENT_TIMESTAMP COMMENT '更新时间',</w:t>
        <w:br/>
        <w:t xml:space="preserve">  `is_deleted` TINYINT DEFAULT 0 COMMENT '逻辑删除(0:未删除 1:已删除)',</w:t>
        <w:br/>
        <w:t xml:space="preserve">  UNIQUE KEY `uk_user_collect` (`user_id`, `post_id`),</w:t>
        <w:br/>
        <w:t xml:space="preserve">  INDEX `idx_user_id` (`user_id`),</w:t>
        <w:br/>
        <w:t xml:space="preserve">  INDEX `idx_post_id` (`post_id`),</w:t>
        <w:br/>
        <w:t xml:space="preserve">  INDEX `idx_is_deleted` (`is_deleted`),</w:t>
        <w:br/>
        <w:t xml:space="preserve">  FOREIGN KEY (`user_id`) REFERENCES `user`(`user_id`) ON DELETE CASCADE,</w:t>
        <w:br/>
        <w:t xml:space="preserve">  FOREIGN KEY (`post_id`) REFERENCES `post`(`id`) ON DELETE CASCADE</w:t>
        <w:br/>
        <w:t>) ENGINE=InnoDB DEFAULT CHARSET=utf8mb4 COLLATE=utf8mb4_unicode_ci COMMENT='用户收藏表';</w:t>
        <w:br/>
        <w:t/>
        <w:br/>
        <w:t>-- ==============================================</w:t>
        <w:br/>
        <w:t>-- 第七步：创建日志类表（依赖user表）</w:t>
        <w:br/>
        <w:t>-- ==============================================</w:t>
        <w:br/>
        <w:t>-- 17. 操作日志表（依赖user表）</w:t>
        <w:br/>
        <w:t>CREATE TABLE `operation_log` (</w:t>
        <w:br/>
        <w:t xml:space="preserve">  `id` BIGINT PRIMARY KEY AUTO_INCREMENT COMMENT '日志ID',</w:t>
        <w:br/>
        <w:t xml:space="preserve">  `user_id` BIGINT COMMENT '用户ID',</w:t>
        <w:br/>
        <w:t xml:space="preserve">  `username` VARCHAR(50) COMMENT '用户名',</w:t>
        <w:br/>
        <w:t xml:space="preserve">  `operation` VARCHAR(100) NOT NULL COMMENT '操作内容',</w:t>
        <w:br/>
        <w:t xml:space="preserve">  `method` VARCHAR(200) COMMENT '请求方法',</w:t>
        <w:br/>
        <w:t xml:space="preserve">  `params` TEXT COMMENT '请求参数',</w:t>
        <w:br/>
        <w:t xml:space="preserve">  `result` TEXT COMMENT '返回结果',</w:t>
        <w:br/>
        <w:t xml:space="preserve">  `ip` VARCHAR(50) COMMENT 'IP地址',</w:t>
        <w:br/>
        <w:t xml:space="preserve">  `location` VARCHAR(100) COMMENT '操作地点',</w:t>
        <w:br/>
        <w:t xml:space="preserve">  `browser` VARCHAR(100) COMMENT '浏览器',</w:t>
        <w:br/>
        <w:t xml:space="preserve">  `os` VARCHAR(100) COMMENT '操作系统',</w:t>
        <w:br/>
        <w:t xml:space="preserve">  `status` TINYINT DEFAULT 1 COMMENT '状态: 0-失败, 1-成功',</w:t>
        <w:br/>
        <w:t xml:space="preserve">  `error_msg` TEXT COMMENT '错误信息',</w:t>
        <w:br/>
        <w:t xml:space="preserve">  `cost_time` INT COMMENT '耗时(毫秒)',</w:t>
        <w:br/>
        <w:t xml:space="preserve">  `create_time` DATETIME DEFAULT CURRENT_TIMESTAMP COMMENT '创建时间',</w:t>
        <w:br/>
        <w:t xml:space="preserve">  `is_deleted` TINYINT DEFAULT 0 COMMENT '逻辑删除(0:未删除 1:已删除)',</w:t>
        <w:br/>
        <w:t xml:space="preserve">  INDEX `idx_user_id` (`user_id`),</w:t>
        <w:br/>
        <w:t xml:space="preserve">  INDEX `idx_create_time` (`create_time`),</w:t>
        <w:br/>
        <w:t xml:space="preserve">  INDEX `idx_status` (`status`),</w:t>
        <w:br/>
        <w:t xml:space="preserve">  INDEX `idx_is_deleted` (`is_deleted`),</w:t>
        <w:br/>
        <w:t xml:space="preserve">  FOREIGN KEY (`user_id`) REFERENCES `user`(`user_id`) ON DELETE SET NULL</w:t>
        <w:br/>
        <w:t>) ENGINE=InnoDB DEFAULT CHARSET=utf8mb4 COLLATE=utf8mb4_unicode_ci COMMENT='操作日志表';</w:t>
        <w:br/>
      </w:r>
    </w:p>
    <w:bookmarkEnd w:id="81"/>
    <w:bookmarkStart w:name="mTpWL" w:id="82"/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七、API接口文档</w:t>
      </w:r>
    </w:p>
    <w:bookmarkEnd w:id="82"/>
    <w:bookmarkStart w:name="uf4f9066f" w:id="83"/>
    <w:bookmarkEnd w:id="83"/>
    <w:bookmarkStart w:name="u042bccfe" w:id="84"/>
    <w:bookmarkEnd w:id="84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document_image_rId10.png" Type="http://schemas.openxmlformats.org/officeDocument/2006/relationships/image"/><Relationship Id="rId2" Target="settings.xml" Type="http://schemas.openxmlformats.org/officeDocument/2006/relationships/settings"/><Relationship Id="rId3" Target="numbering.xml" Type="http://schemas.openxmlformats.org/officeDocument/2006/relationships/numbering"/><Relationship Id="rId4" Target="https://www.yuque.com/jasonwang-fiek0/gv40l9/gm4givecxeb15qog" TargetMode="External" Type="http://schemas.openxmlformats.org/officeDocument/2006/relationships/hyperlink"/><Relationship Id="rId5" Target="https://www.yuque.com/jasonwang-fiek0/gv40l9/aus7pbwpazpashxr" TargetMode="External" Type="http://schemas.openxmlformats.org/officeDocument/2006/relationships/hyperlink"/><Relationship Id="rId6" Target="https://www.yuque.com/attachments/yuque/0/2025/pdf/63570694/1765964262226-b0a76e12-275d-41dc-a2cc-dbf3b81944d1.pdf" TargetMode="External" Type="http://schemas.openxmlformats.org/officeDocument/2006/relationships/hyperlink"/><Relationship Id="rId7" Target="https://developer.aliyun.com/article/1249471" TargetMode="External" Type="http://schemas.openxmlformats.org/officeDocument/2006/relationships/hyperlink"/><Relationship Id="rId8" Target="https://developer.aliyun.com/article/1082681?spm=5176.21213303.J_ZGek9Blx07Hclc3Ddt9dg.15.d4ef2f3dByCOkl&amp;scm=20140722.S_community@@%E6%96%87%E7%AB%A0@@1082681._.ID_community@@%E6%96%87%E7%AB%A0@@1082681-RL_%E5%BC%80%E5%8F%91%E8%A7%84%E8%8C%83-LOC_2024SPAllResult-OR_ser-PAR1_213e030a17662461215151435e24b6-V_4-PAR3_o-RE_new5-P0_5-P1_0" TargetMode="External" Type="http://schemas.openxmlformats.org/officeDocument/2006/relationships/hyperlink"/><Relationship Id="rId9" Target="https://developer.aliyun.com/article/709322?spm=5176.21213303.J_ZGek9Blx07Hclc3Ddt9dg.201.d4ef2f3dByCOkl&amp;scm=20140722.S_community@@%E6%96%87%E7%AB%A0@@709322._.ID_community@@%E6%96%87%E7%AB%A0@@709322-RL_API%E8%A7%84%E8%8C%83-LOC_2024SPAllResult-OR_ser-PAR1_213e030a17662463825657642e24b6-V_4-PAR3_o-RE_new5-P0_5-P1_0" TargetMode="External" Type="http://schemas.openxmlformats.org/officeDocument/2006/relationships/hyperlink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